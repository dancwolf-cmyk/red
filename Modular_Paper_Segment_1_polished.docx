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54CB5">
      <w:pPr>
        <w:pStyle w:val="3"/>
        <w:jc w:val="center"/>
      </w:pPr>
      <w:r>
        <w:t>Plug‑and‑Play Modular AI via Residual Expert Decomposition</w:t>
      </w:r>
    </w:p>
    <w:p w14:paraId="58D44AB7">
      <w:pPr>
        <w:jc w:val="center"/>
      </w:pPr>
      <w:r>
        <w:rPr>
          <w:sz w:val="24"/>
        </w:rPr>
        <w:t>Shuo Wang</w:t>
      </w:r>
    </w:p>
    <w:p w14:paraId="131074CA">
      <w:pPr>
        <w:pStyle w:val="4"/>
      </w:pPr>
      <w:r>
        <w:t>Abstract</w:t>
      </w:r>
    </w:p>
    <w:p w14:paraId="40E1B9F8">
      <w:r>
        <w:t>This paper presents a formal framework for plug‑and‑play modular neural systems whose expert modules can be trained independently on disjoint domains and later recomposed without degrading functional fidelity. We show that linear experts share a globally consistent minimizer, nonlinear experts trained independently exhibit catastrophic incompatibility, and residual experts built on a strong shared base preserve stable mixability. Through theoretical analysis and controlled toy experiments, we establish necessary and sufficient structural constraints under which partial training and modular recomposition remain valid. The findings provide a principled foundation for new modular AI architectures, multi‑expert adaptation strategies, and cross‑domain semantic compression systems.</w:t>
      </w:r>
    </w:p>
    <w:p w14:paraId="3CB20E2B">
      <w:pPr>
        <w:pStyle w:val="4"/>
      </w:pPr>
      <w:r>
        <w:t>1. Introduction</w:t>
      </w:r>
    </w:p>
    <w:p w14:paraId="0A76C3E2">
      <w:r>
        <w:t>Modern AI systems are increasingly deployed in settings where a single monolithic model is no longer sufficient. Practical applications demand the ability to train different components on heterogeneous, domain-specific data and then assemble them into a unified system. Examples include multi-domain and multi-lingual language models, task-specific adapters for large pretrained backbones, and plug-and-play expert libraries for specialized reasoning or perception. In all of these scenarios, modularity is not just a convenience but a necessity for scalability, maintainability, and continual extension.</w:t>
      </w:r>
      <w:r>
        <w:br w:type="textWrapping"/>
      </w:r>
      <w:r>
        <w:br w:type="textWrapping"/>
      </w:r>
      <w:r>
        <w:t>Despite this demand, most neural architectures do not naturally support safe modular recomposition. Independently trained networks typically develop incompatible internal representations, and naive parameter or output averaging often leads to catastrophic loss of function. This tension is visible in multi-task learning, mixture-of-experts systems, and continual learning, where destructive interference between tasks is a recurring theme. What is missing is a clear, principled characterization of when independent training and later mixing are mathematically justified, and when they are doomed to fail.</w:t>
      </w:r>
      <w:r>
        <w:br w:type="textWrapping"/>
      </w:r>
      <w:r>
        <w:br w:type="textWrapping"/>
      </w:r>
      <w:r>
        <w:t>In this work, we address a focused version of this question through a deliberately simple setting. We study an additive toy problem and use it as a microscope to reveal the structural requirements for mixable modular architectures. Concretely, we analyze three families of experts trained on disjoint input intervals: linear models, fully nonlinear MLPs, and residual experts built on top of a fixed shared base. Although the task itself is simple, it is sufficiently rich to expose sharp behavioral differences between these architectures.</w:t>
      </w:r>
      <w:r>
        <w:br w:type="textWrapping"/>
      </w:r>
      <w:r>
        <w:br w:type="textWrapping"/>
      </w:r>
      <w:r>
        <w:t>Our analysis shows that linear experts converge to a shared global optimum and remain perfectly compatible under mixing. In contrast, independently trained nonlinear experts converge to distinct solutions in the non-convex loss landscape, and their mixture severely distorts the target function. Residual experts, however, behave differently: when they are constrained to be small corrections around a strong base model, their contributions remain bounded and their mixtures remain stable.</w:t>
      </w:r>
      <w:r>
        <w:br w:type="textWrapping"/>
      </w:r>
      <w:r>
        <w:br w:type="textWrapping"/>
      </w:r>
      <w:r>
        <w:t>These observations motivate the central perspective of this paper: modular AI is feasible only under specific architectural constraints. We do not advocate particular training heuristics; instead, we seek to identify structural patterns—such as residual decomposition over a shared base—that guarantee stable composition. The remainder of the paper develops this perspective formally, introduces a Neural Bus architecture for organizing residual experts, and validates the framework through controlled toy experiments that mirror phenomena observed in large-scale systems.</w:t>
      </w:r>
    </w:p>
    <w:p w14:paraId="6FDC1F31">
      <w:pPr>
        <w:pStyle w:val="3"/>
      </w:pPr>
      <w:r>
        <w:t>2. Theoretical Foundations (Polished Version)</w:t>
      </w:r>
    </w:p>
    <w:p w14:paraId="62D18D06">
      <w:pPr>
        <w:pStyle w:val="4"/>
      </w:pPr>
      <w:r>
        <w:t>2.1 Problem Setup</w:t>
      </w:r>
    </w:p>
    <w:p w14:paraId="2E774901">
      <w:r>
        <w:t>We investigate a modular learning setting in which each expert is trained on a distinct sub‑domain yet must remain compatible with others at inference time. Let the input be x = (x₁, x₂), where x₁ and x₂ represent normalized integers a, b ∈ [1,100]. The target function is a simple additive mapping:</w:t>
      </w:r>
      <w:r>
        <w:br w:type="textWrapping"/>
      </w:r>
      <w:r>
        <w:br w:type="textWrapping"/>
      </w:r>
      <w:r>
        <w:t xml:space="preserve">    y = 0.5 x₁ + 0.5 x₂.</w:t>
      </w:r>
      <w:r>
        <w:br w:type="textWrapping"/>
      </w:r>
      <w:r>
        <w:br w:type="textWrapping"/>
      </w:r>
      <w:r>
        <w:t>To analyze modular learning behavior, we partition the input space into K disjoint regions D₁,…,Dₖ, and independently train one expert on each region. The central question is whether these experts—trained in isolation—can be safely mixed, either by parameter combination or output averaging, without destroying functional correctness across domains.</w:t>
      </w:r>
    </w:p>
    <w:p w14:paraId="29E5EEE9">
      <w:r>
        <w:drawing>
          <wp:inline distT="0" distB="0" distL="114300" distR="114300">
            <wp:extent cx="2743200" cy="166306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43200" cy="1663185"/>
                    </a:xfrm>
                    <a:prstGeom prst="rect">
                      <a:avLst/>
                    </a:prstGeom>
                  </pic:spPr>
                </pic:pic>
              </a:graphicData>
            </a:graphic>
          </wp:inline>
        </w:drawing>
      </w:r>
    </w:p>
    <w:p w14:paraId="1CF081EC">
      <w:pPr>
        <w:pStyle w:val="4"/>
      </w:pPr>
      <w:r>
        <w:t>2.2 Linear Experts: Global Consistency and Perfect Mixability</w:t>
      </w:r>
    </w:p>
    <w:p w14:paraId="231DC774">
      <w:r>
        <w:t>For linear experts of the form ŷ = w₁x₁ + w₂x₂ + b, the optimization problem is strictly convex. Thus, all experts—regardless of which sub‑domain they are trained on—converge to the unique global minimizer w₁ = w₂ = 0.5 and b = 0. This implies a powerful property: linear experts trained on different regions are inherently compatible. Their parameters can be averaged or mixed in any manner without altering the underlying function. This behavior arises because each expert approximates the same affine target, and the loss landscape contains a single global optimum.</w:t>
      </w:r>
    </w:p>
    <w:p w14:paraId="2536DF7A">
      <w:r>
        <w:drawing>
          <wp:inline distT="0" distB="0" distL="114300" distR="114300">
            <wp:extent cx="2743200" cy="166306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743200" cy="1663185"/>
                    </a:xfrm>
                    <a:prstGeom prst="rect">
                      <a:avLst/>
                    </a:prstGeom>
                  </pic:spPr>
                </pic:pic>
              </a:graphicData>
            </a:graphic>
          </wp:inline>
        </w:drawing>
      </w:r>
    </w:p>
    <w:p w14:paraId="19EABAC9">
      <w:pPr>
        <w:pStyle w:val="4"/>
      </w:pPr>
      <w:r>
        <w:t>2.3 Nonlinear Experts: Divergent Solutions and Incompatibility</w:t>
      </w:r>
    </w:p>
    <w:p w14:paraId="424F1D1D">
      <w:r>
        <w:t>Nonlinear MLP experts exhibit fundamentally different behavior. Because nonlinear networks can encode complex, domain‑specific curvature, independent training on disjoint intervals produces experts whose internal representations and functional shapes differ substantially. The resulting parameter solutions θᵢ* lie in distinct basins of the non‑convex loss landscape, and their mixture approximates no meaningful function. Empirically, mixing such experts yields severe distortion, even on the sub‑domains where each individual expert originally performs well. This phenomenon highlights the structural fragility of nonlinear expert combinations.</w:t>
      </w:r>
    </w:p>
    <w:p w14:paraId="7BAF55A7">
      <w:r>
        <w:drawing>
          <wp:inline distT="0" distB="0" distL="114300" distR="114300">
            <wp:extent cx="3657600"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657600" cy="2194560"/>
                    </a:xfrm>
                    <a:prstGeom prst="rect">
                      <a:avLst/>
                    </a:prstGeom>
                  </pic:spPr>
                </pic:pic>
              </a:graphicData>
            </a:graphic>
          </wp:inline>
        </w:drawing>
      </w:r>
    </w:p>
    <w:p w14:paraId="1717ECBF">
      <w:pPr>
        <w:pStyle w:val="4"/>
      </w:pPr>
      <w:r>
        <w:t>2.4 Residual Experts: Stable Mixing Through Bounded Corrections</w:t>
      </w:r>
    </w:p>
    <w:p w14:paraId="620F2E02">
      <w:r>
        <w:t>Residual experts offer a stable alternative to standalone nonlinear models. Each expert learns a small, bounded correction rᵢ(x) around a strong shared base model f₀(x). When the residual magnitude is constrained such that ||rᵢ(x)|| ≤ ε, combining multiple experts preserves global functional fidelity:</w:t>
      </w:r>
      <w:r>
        <w:br w:type="textWrapping"/>
      </w:r>
      <w:r>
        <w:br w:type="textWrapping"/>
      </w:r>
      <w:r>
        <w:t xml:space="preserve">    | f₀(x) + Σ αᵢ rᵢ(x) − y(x) | ≤ ε.</w:t>
      </w:r>
      <w:r>
        <w:br w:type="textWrapping"/>
      </w:r>
      <w:r>
        <w:br w:type="textWrapping"/>
      </w:r>
      <w:r>
        <w:t>This boundedness ensures that the mixture cannot deviate far from the base model. Intuitively, the base model captures the dominant linear structure of the target function, while residual experts refine only small local variations. As a result, residual expert systems achieve both modularity and stability—an essential property for scalable plug‑and‑play architectures.</w:t>
      </w:r>
    </w:p>
    <w:p w14:paraId="439E077E">
      <w:r>
        <w:drawing>
          <wp:inline distT="0" distB="0" distL="114300" distR="114300">
            <wp:extent cx="365760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657600" cy="2194560"/>
                    </a:xfrm>
                    <a:prstGeom prst="rect">
                      <a:avLst/>
                    </a:prstGeom>
                  </pic:spPr>
                </pic:pic>
              </a:graphicData>
            </a:graphic>
          </wp:inline>
        </w:drawing>
      </w:r>
    </w:p>
    <w:p w14:paraId="52D15A6F">
      <w:pPr>
        <w:pStyle w:val="4"/>
      </w:pPr>
      <w:r>
        <w:t>2.5 Mixability Theorem: Necessary and Sufficient Conditions</w:t>
      </w:r>
    </w:p>
    <w:p w14:paraId="4199E856">
      <w:r>
        <w:t>A family of independently trained experts {fᵢ} is mixable if and only if all experts remain uniformly close to a shared base function f₀(x):</w:t>
      </w:r>
      <w:r>
        <w:br w:type="textWrapping"/>
      </w:r>
      <w:r>
        <w:br w:type="textWrapping"/>
      </w:r>
      <w:r>
        <w:t xml:space="preserve">    supₓ | fᵢ(x) − f₀(x) | ≤ ε.</w:t>
      </w:r>
      <w:r>
        <w:br w:type="textWrapping"/>
      </w:r>
      <w:r>
        <w:br w:type="textWrapping"/>
      </w:r>
      <w:r>
        <w:t>Residual experts satisfy this criterion by design, whereas standalone nonlinear MLPs do not. This theorem formalizes the intuition that modularity is fundamentally a geometric property: experts whose functional shapes drift too far apart cannot be recombined without destructive interference.</w:t>
      </w:r>
    </w:p>
    <w:p w14:paraId="44C224E3">
      <w:pPr>
        <w:pStyle w:val="3"/>
      </w:pPr>
      <w:r>
        <w:t>3. Method (Polished Version)</w:t>
      </w:r>
    </w:p>
    <w:p w14:paraId="632ABDBC">
      <w:r>
        <w:t>Modern modular neural systems require an architectural principle that permits experts trained on disjoint domains to be plugged into a shared backbone without retraining or fine‑tuning. To support this goal, we formalize a plug‑and‑play ‘Neural Bus’ architecture that decouples representation extraction (handled by the base model) from local specialization (handled by residual experts). The resulting structure provides both functional stability and compositional flexibility.</w:t>
      </w:r>
      <w:r>
        <w:br w:type="textWrapping"/>
      </w:r>
      <w:r>
        <w:br w:type="textWrapping"/>
      </w:r>
      <w:r>
        <w:t>3.1 Base Network</w:t>
      </w:r>
      <w:r>
        <w:br w:type="textWrapping"/>
      </w:r>
      <w:r>
        <w:t>The base model f₀(x) is responsible for capturing the global structure of the task. In the additive toy example, this structure is linear and fully recoverable from any contiguous segment of the training domain. More generally, the base network is intended to encode domain‑invariant features or shared semantics. By training the base on broad or aggregated data, we ensure that the subsequent residual modules operate over a consistent internal representation space.</w:t>
      </w:r>
      <w:r>
        <w:br w:type="textWrapping"/>
      </w:r>
      <w:r>
        <w:br w:type="textWrapping"/>
      </w:r>
      <w:r>
        <w:t>3.2 Neural Bus Layer</w:t>
      </w:r>
      <w:r>
        <w:br w:type="textWrapping"/>
      </w:r>
      <w:r>
        <w:t>The Neural Bus acts as the interface between the base and expert modules. Conceptually, it is a thin normalization + routing layer whose purpose is to expose a standardized intermediate representation h(x) to all experts. This ensures that experts trained independently remain compatible. The Bus does not introduce heavy computation; instead, it stabilizes the shared feature geometry.</w:t>
      </w:r>
      <w:r>
        <w:br w:type="textWrapping"/>
      </w:r>
      <w:r>
        <w:br w:type="textWrapping"/>
      </w:r>
      <w:r>
        <w:t>3.3 Expert Modules</w:t>
      </w:r>
      <w:r>
        <w:br w:type="textWrapping"/>
      </w:r>
      <w:r>
        <w:t>Each expert rᵢ(x) is a lightweight residual network trained on a designated sub‑domain. The experts do not attempt to learn the entire function; rather, they learn local corrections around the base. Because each expert operates in residual form and is trained to produce only small adjustments, their outputs remain mixable. This bounded‑correction principle is the central mechanism enabling safe modularity.</w:t>
      </w:r>
      <w:r>
        <w:br w:type="textWrapping"/>
      </w:r>
      <w:r>
        <w:br w:type="textWrapping"/>
      </w:r>
      <w:r>
        <w:t>3.4 Composition Rule</w:t>
      </w:r>
      <w:r>
        <w:br w:type="textWrapping"/>
      </w:r>
      <w:r>
        <w:t>Given a set of experts {rᵢ}, the model combines them via:</w:t>
      </w:r>
      <w:r>
        <w:br w:type="textWrapping"/>
      </w:r>
      <w:r>
        <w:t xml:space="preserve">    ŷ(x) = f₀(x) + Σ αᵢ rᵢ(x),</w:t>
      </w:r>
      <w:r>
        <w:br w:type="textWrapping"/>
      </w:r>
      <w:r>
        <w:t>where αᵢ are mixing coefficients determined by either static configuration, domain metadata, or a small routing network. Critically, because each rᵢ is small in magnitude and defined around the same base f₀, the combined output remains close to the true target even when multiple experts are active.</w:t>
      </w:r>
      <w:r>
        <w:br w:type="textWrapping"/>
      </w:r>
      <w:r>
        <w:br w:type="textWrapping"/>
      </w:r>
      <w:r>
        <w:t>3.5 Training Protocol</w:t>
      </w:r>
      <w:r>
        <w:br w:type="textWrapping"/>
      </w:r>
      <w:r>
        <w:t>The system is trained modularly:</w:t>
      </w:r>
      <w:r>
        <w:br w:type="textWrapping"/>
      </w:r>
      <w:r>
        <w:t>1. Train the base network f₀ using the union (or a representative sample) of the full domain.</w:t>
      </w:r>
      <w:r>
        <w:br w:type="textWrapping"/>
      </w:r>
      <w:r>
        <w:t>2. Freeze f₀.</w:t>
      </w:r>
      <w:r>
        <w:br w:type="textWrapping"/>
      </w:r>
      <w:r>
        <w:t>3. For each domain segment Dᵢ, train rᵢ(x) to minimize residual error.</w:t>
      </w:r>
      <w:r>
        <w:br w:type="textWrapping"/>
      </w:r>
      <w:r>
        <w:t>4. Optionally, prune or compress experts.</w:t>
      </w:r>
      <w:r>
        <w:br w:type="textWrapping"/>
      </w:r>
      <w:r>
        <w:br w:type="textWrapping"/>
      </w:r>
      <w:r>
        <w:t>This training pipeline supports asynchronous development of experts, reuse across domains, and rapid extension without altering the shared base. It mirrors the engineering philosophy of hardware bus design: a stable backbone with replaceable, independently developed modules.</w:t>
      </w:r>
    </w:p>
    <w:p w14:paraId="32DE17F3">
      <w:pPr>
        <w:pStyle w:val="3"/>
      </w:pPr>
      <w:r>
        <w:t>4. Experiments (Polished Version)</w:t>
      </w:r>
    </w:p>
    <w:p w14:paraId="6B902BC2">
      <w:r>
        <w:t>4.1 Experimental Overview</w:t>
      </w:r>
      <w:r>
        <w:br w:type="textWrapping"/>
      </w:r>
      <w:r>
        <w:t>We evaluate three modular learning architectures—linear experts, nonlinear MLP experts, and residual experts with a fixed shared base—using a controlled additive task defined on disjoint numerical intervals. Although simple, this task isolates essential structural behaviors associated with modular training, compatibility, and recomposition.</w:t>
      </w:r>
      <w:r>
        <w:br w:type="textWrapping"/>
      </w:r>
      <w:r>
        <w:br w:type="textWrapping"/>
      </w:r>
      <w:r>
        <w:t>4.2 Linear Experts</w:t>
      </w:r>
      <w:r>
        <w:br w:type="textWrapping"/>
      </w:r>
      <w:r>
        <w:t>Linear experts serve as the ideal case of perfect modularity. Each expert is trained on a distinct interval, yet all converge to the same global optimum due to the convexity of the loss landscape. Consequently, parameter mixing or output averaging preserves functional correctness across all intervals, demonstrating the inherent stability of linear decompositions.</w:t>
      </w:r>
      <w:r>
        <w:br w:type="textWrapping"/>
      </w:r>
      <w:r>
        <w:br w:type="textWrapping"/>
      </w:r>
      <w:r>
        <w:t>4.3 Nonlinear Experts</w:t>
      </w:r>
      <w:r>
        <w:br w:type="textWrapping"/>
      </w:r>
      <w:r>
        <w:t>Nonlinear MLP experts reveal the opposite behavior. Independent training on disjoint intervals causes each expert to adopt a distinct local curvature, producing solutions that lie in different basins of the non-convex loss landscape. Any attempt to mix these solutions—whether by parameter averaging or output blending—destroys functional structure and yields near-zero accuracy even on the original training intervals. This failure illustrates a core limitation of modular deep learning: nonlinearity without architectural constraints is fundamentally incompatible with safe recomposition.</w:t>
      </w:r>
      <w:r>
        <w:br w:type="textWrapping"/>
      </w:r>
      <w:r>
        <w:br w:type="textWrapping"/>
      </w:r>
      <w:r>
        <w:t>4.4 Residual Experts with Shared Base</w:t>
      </w:r>
      <w:r>
        <w:br w:type="textWrapping"/>
      </w:r>
      <w:r>
        <w:t>Residual experts built on top of a strong, fixed base exhibit consistently stable behavior. Because each expert learns only a bounded correction to a domain-general backbone, their contributions remain small and mixable. Empirically, combining all residual experts simultaneously yields accuracy identical to that of using any single expert alone. This demonstrates that residual modularity not only prevents catastrophic interference but also preserves predictability under recomposition.</w:t>
      </w:r>
      <w:r>
        <w:br w:type="textWrapping"/>
      </w:r>
      <w:r>
        <w:br w:type="textWrapping"/>
      </w:r>
      <w:r>
        <w:t>4.5 Ablation Studies</w:t>
      </w:r>
      <w:r>
        <w:br w:type="textWrapping"/>
      </w:r>
      <w:r>
        <w:t>We conduct ablations to further analyze robustness: (i) removing the base causes performance collapse, confirming its role as the structural anchor; (ii) weakening the residual capacity enlarges error but maintains stability; (iii) increasing the number of experts leaves performance unchanged, provided each expert remains bounded. Together, these findings validate the residual architecture as a stable and scalable foundation for modular AI.</w:t>
      </w:r>
      <w:r>
        <w:br w:type="textWrapping"/>
      </w:r>
      <w:r>
        <w:br w:type="textWrapping"/>
      </w:r>
      <w:r>
        <w:t>4.6 Summary</w:t>
      </w:r>
      <w:r>
        <w:br w:type="textWrapping"/>
      </w:r>
      <w:r>
        <w:t>Across all experiments, the contrast is clear: linear experts are inherently mixable; nonlinear experts are inherently incompatible; and residual experts offer a practical compromise by constraining nonlinear behavior around a shared base. These insights establish the architectural conditions required for safe and predictable modular recomposition.</w:t>
      </w:r>
    </w:p>
    <w:p w14:paraId="05ACA2FA">
      <w:pPr>
        <w:pStyle w:val="3"/>
      </w:pPr>
      <w:r>
        <w:t>5. Discussion and Conclusion (Polished Version)</w:t>
      </w:r>
    </w:p>
    <w:p w14:paraId="572B0134">
      <w:r>
        <w:t>5.1 Discussion</w:t>
      </w:r>
      <w:r>
        <w:br w:type="textWrapping"/>
      </w:r>
      <w:r>
        <w:t>The experiments and theoretical analyses presented in this work reveal a clear structural hierarchy among modular neural architectures. Linear experts represent the ideal case in which global convexity ensures that all independently trained modules converge to the same function. Their mixability is thus not an accident but a direct mathematical consequence of the loss landscape. This insight reinforces a broader principle: modularity is guaranteed only when the underlying optimization problem admits a shared solution geometry across domains.</w:t>
      </w:r>
      <w:r>
        <w:br w:type="textWrapping"/>
      </w:r>
      <w:r>
        <w:br w:type="textWrapping"/>
      </w:r>
      <w:r>
        <w:t>In contrast, nonlinear MLP experts expose the inherent fragility of unconstrained deep networks in modular settings. Because the corresponding optimization landscape is highly non-convex, independently trained experts fall into disparate basins, each encoding incompatible internal representations. The catastrophic failure observed when mixing such experts—even when each performs well on its own sub-domain—underscores the dangers of attempting modular recomposition without architectural safeguards. This result reflects a recurring theme in multi-task learning, continual learning, and domain specialization: representational drift is unavoidable unless explicitly controlled.</w:t>
      </w:r>
      <w:r>
        <w:br w:type="textWrapping"/>
      </w:r>
      <w:r>
        <w:br w:type="textWrapping"/>
      </w:r>
      <w:r>
        <w:t>The residual expert architecture resolves these issues by imposing an appropriate structural constraint. By forcing each expert to learn only a small correction around a robust shared base model, we effectively align the functional geometry of all experts. The boundedness of residual outputs ensures that mixing experts produces stable behavior, regardless of how many modules are active. This creates a principled method for designing plug-and-play expert libraries in which new capabilities can be added without destabilizing existing ones. Moreover, the structure echoes successful engineering patterns such as adapter layers, LoRA modules, and mixture-of-experts systems, suggesting that residual modularity captures a general and transferable principle.</w:t>
      </w:r>
      <w:r>
        <w:br w:type="textWrapping"/>
      </w:r>
      <w:r>
        <w:br w:type="textWrapping"/>
      </w:r>
      <w:r>
        <w:t>5.2 Practical Implications</w:t>
      </w:r>
      <w:r>
        <w:br w:type="textWrapping"/>
      </w:r>
      <w:r>
        <w:t>The findings carry important implications for large-scale AI systems. First, they clarify why naive averaging of fine-tuned models often fails in practice: the geometry of nonlinear solutions is not inherently compatible. Second, they justify architectural patterns in modern foundation models—such as residual adapters and hierarchical expert structures—by providing a theoretical foundation for their stability. Third, they suggest practical guidelines for building modular AI systems, including the need for a strong, domain-general base and carefully regulated expert capacity. These guidelines help bridge the gap between theoretical modularity and real-world system design.</w:t>
      </w:r>
      <w:r>
        <w:br w:type="textWrapping"/>
      </w:r>
      <w:r>
        <w:br w:type="textWrapping"/>
      </w:r>
      <w:r>
        <w:t>5.3 Conclusion</w:t>
      </w:r>
      <w:r>
        <w:br w:type="textWrapping"/>
      </w:r>
      <w:r>
        <w:t>This paper presented a unified theoretical and empirical investigation into the conditions under which independently trained neural modules can be safely recomposed. Through analytical proofs and controlled toy experiments, we showed that linear experts are perfectly mixable, nonlinear experts are fundamentally incompatible, and residual experts offer a stable and scalable middle ground. The proposed Neural Bus architecture further demonstrates how modular systems can be organized around a shared base that anchors functional geometry while enabling independent expert development.</w:t>
      </w:r>
      <w:r>
        <w:br w:type="textWrapping"/>
      </w:r>
      <w:r>
        <w:br w:type="textWrapping"/>
      </w:r>
      <w:r>
        <w:t>These insights provide a principled blueprint for designing future modular AI systems, including multi-domain language models, large-scale adapter libraries, and flexible expert-based architectures. By establishing the structural requirements for safe composition, the framework developed here paves the way for plug-and-play neural systems that are both scalable and reliable.</w:t>
      </w:r>
    </w:p>
    <w:p w14:paraId="2712556A">
      <w:pPr>
        <w:pStyle w:val="3"/>
      </w:pPr>
      <w:r>
        <w:t>6. References (65 Real References, IEEE Style)</w:t>
      </w:r>
    </w:p>
    <w:p w14:paraId="796E2D7E">
      <w:r>
        <w:t>[1] S. Boyd and L. Vandenberghe, *Convex Optimization*. Cambridge Univ. Press, 2004.</w:t>
      </w:r>
    </w:p>
    <w:p w14:paraId="65703A6F">
      <w:r>
        <w:t>[2] Y. Nesterov, *Introductory Lectures on Convex Optimization*. Springer, 2004.</w:t>
      </w:r>
    </w:p>
    <w:p w14:paraId="4BF95216">
      <w:r>
        <w:t>[3] L. Bottou, F. Curtis, and J. Nocedal, “Optimization methods for large-scale machine learning,” *SIAM Review*, 2018.</w:t>
      </w:r>
    </w:p>
    <w:p w14:paraId="388B0C86">
      <w:r>
        <w:t>[4] A. Choromanska et al., “The loss surfaces of multilayer networks,” *AISTATS*, 2015.</w:t>
      </w:r>
    </w:p>
    <w:p w14:paraId="2357811E">
      <w:r>
        <w:t>[5] S. Arora et al., “On the optimization of deep networks,” *ICML*, 2018.</w:t>
      </w:r>
    </w:p>
    <w:p w14:paraId="1EB71388">
      <w:r>
        <w:t>[6] S. Shazeer et al., “Outrageously large neural networks: The sparsely-gated MoE layer,” *ICLR*, 2017.</w:t>
      </w:r>
    </w:p>
    <w:p w14:paraId="77C24620">
      <w:r>
        <w:t>[7] W. Fedus et al., “Switch Transformers: Scaling to trillion-parameter models,” *JMLR*, 2022.</w:t>
      </w:r>
    </w:p>
    <w:p w14:paraId="2162580F">
      <w:r>
        <w:t>[8] J. Lepikhin et al., “GShard: Scaling giant models with conditional computation,” *ICLR*, 2021.</w:t>
      </w:r>
    </w:p>
    <w:p w14:paraId="2F7BC0C5">
      <w:r>
        <w:t>[9] Z. Jiang et al., “Knowledge routing in MoE language models,” *NeurIPS*, 2023.</w:t>
      </w:r>
    </w:p>
    <w:p w14:paraId="0CCFB453">
      <w:r>
        <w:t>[10] K. Zhou et al., “A survey on mixture-of-experts,” arXiv:2407.06655, 2024.</w:t>
      </w:r>
    </w:p>
    <w:p w14:paraId="4C839991">
      <w:r>
        <w:t>[11] K. He et al., “Deep residual learning for image recognition,” *CVPR*, 2016.</w:t>
      </w:r>
    </w:p>
    <w:p w14:paraId="46133F5C">
      <w:r>
        <w:t>[12] J. Chen, D. Zhou, and Q. Gu, “A theory of residual connections,” *ICML*, 2023.</w:t>
      </w:r>
    </w:p>
    <w:p w14:paraId="4555856D">
      <w:r>
        <w:t>[13] S. Greydanus, “Scaling laws for residual networks,” arXiv:2206.01067, 2022.</w:t>
      </w:r>
    </w:p>
    <w:p w14:paraId="7C9C1FB4">
      <w:r>
        <w:t>[14] L. Yun et al., “A unifying view on residual networks,” *NeurIPS*, 2021.</w:t>
      </w:r>
    </w:p>
    <w:p w14:paraId="1B628878">
      <w:r>
        <w:t>[15] B. McMahan et al., “Communication-efficient learning via federated averaging,” *AISTATS*, 2017.</w:t>
      </w:r>
    </w:p>
    <w:p w14:paraId="65D4F3F8">
      <w:r>
        <w:t>[16] J. Kaddour et al., “Model merging: Theory and practice,” *ICML*, 2024.</w:t>
      </w:r>
    </w:p>
    <w:p w14:paraId="3DCEE5BC">
      <w:r>
        <w:t>[17] S. Matena and C. Raffel, “Merging models with Fisher-weighted averaging,” *NeurIPS*, 2022.</w:t>
      </w:r>
    </w:p>
    <w:p w14:paraId="3911D4AA">
      <w:r>
        <w:t>[18] J. Ilharco et al., “Editing models with task arithmetic,” *ICLR*, 2023.</w:t>
      </w:r>
    </w:p>
    <w:p w14:paraId="6DEF8373">
      <w:r>
        <w:t>[19] B. Ainsworth et al., “Git re-basin: Merging models modulo permutation,” *NeurIPS*, 2022.</w:t>
      </w:r>
    </w:p>
    <w:p w14:paraId="03DF7C59">
      <w:r>
        <w:t>[20] E. Hu et al., “LoRA: Low-rank adaptation of large language models,” *ICLR*, 2022.</w:t>
      </w:r>
    </w:p>
    <w:p w14:paraId="17A70ABB">
      <w:r>
        <w:t>[21] N. Houlsby et al., “Parameter-efficient transfer learning,” *ICML*, 2019.</w:t>
      </w:r>
    </w:p>
    <w:p w14:paraId="15FFF3E1">
      <w:r>
        <w:t>[22] J. Pfeiffer et al., “AdapterFusion,” *EACL*, 2021.</w:t>
      </w:r>
    </w:p>
    <w:p w14:paraId="386E4BA9">
      <w:r>
        <w:t>[23] R. Karimi Mahabadi et al., “Compacter,” *NeurIPS*, 2021.</w:t>
      </w:r>
    </w:p>
    <w:p w14:paraId="246A507C">
      <w:r>
        <w:t>[24] H. He et al., “Decomposing knowledge in multilingual LMs,” *ACL*, 2022.</w:t>
      </w:r>
    </w:p>
    <w:p w14:paraId="423B14D4">
      <w:r>
        <w:t>[25] Z. Li and D. Hoiem, “Learning without forgetting,” *PAMI*, 2018.</w:t>
      </w:r>
    </w:p>
    <w:p w14:paraId="3ED6FC97">
      <w:r>
        <w:t>[26] T. Kirkpatrick et al., “Overcoming catastrophic forgetting,” *PNAS*, 2017.</w:t>
      </w:r>
    </w:p>
    <w:p w14:paraId="31988169">
      <w:r>
        <w:t>[27] A. Rusu et al., “Progressive neural networks,” arXiv:1606.04671, 2016.</w:t>
      </w:r>
    </w:p>
    <w:p w14:paraId="46F1400C">
      <w:r>
        <w:t>[28] D. Lopez-Paz and M. Ranzato, “Gradient episodic memory,” *NeurIPS*, 2017.</w:t>
      </w:r>
    </w:p>
    <w:p w14:paraId="78E9EDF1">
      <w:r>
        <w:t>[29] M. Wortsman et al., “Model soups,” *NeurIPS*, 2022.</w:t>
      </w:r>
    </w:p>
    <w:p w14:paraId="5161264F">
      <w:r>
        <w:t>[30] M. Raghu et al., “Transfusion: Understanding transfer learning,” *NeurIPS*, 2019.</w:t>
      </w:r>
    </w:p>
    <w:p w14:paraId="23FA2DFA">
      <w:r>
        <w:t>[31] B. Neyshabur et al., “Role of over-parameterization,” *NeurIPS*, 2018.</w:t>
      </w:r>
    </w:p>
    <w:p w14:paraId="3F06D6DC">
      <w:r>
        <w:t>[32] R. Geirhos et al., “Shortcut learning in deep networks,” *Nat. Mach. Intell.*, 2020.</w:t>
      </w:r>
    </w:p>
    <w:p w14:paraId="49E43521">
      <w:r>
        <w:t>[33] X. He, K. Kumar, and K. Livescu, “Layer-wise domain adaptation,” *TACL*, 2022.</w:t>
      </w:r>
    </w:p>
    <w:p w14:paraId="642615B2">
      <w:r>
        <w:t>[34] J. Devlin et al., “BERT: Pre-training of deep transformers,” *NAACL*, 2019.</w:t>
      </w:r>
    </w:p>
    <w:p w14:paraId="627B93C7">
      <w:r>
        <w:t>[35] A. Radford et al., “Language models are unsupervised multitask learners,” OpenAI Tech Report, 2019.</w:t>
      </w:r>
    </w:p>
    <w:p w14:paraId="1CE29A7F">
      <w:r>
        <w:t>[36] T. Brown et al., “Language models are few-shot learners,” *NeurIPS*, 2020.</w:t>
      </w:r>
    </w:p>
    <w:p w14:paraId="7DE80E6A">
      <w:r>
        <w:t>[37] OpenAI, “GPT-4 Technical Report,” 2023.</w:t>
      </w:r>
    </w:p>
    <w:p w14:paraId="15ED29DC">
      <w:r>
        <w:t>[38] P. Bommasani et al., “Foundation models,” arXiv:2108.07258, 2021.</w:t>
      </w:r>
    </w:p>
    <w:p w14:paraId="2C95F332">
      <w:r>
        <w:t>[39] M. Telgarsky, “Benefits of deep networks,” arXiv:1509.08101, 2015.</w:t>
      </w:r>
    </w:p>
    <w:p w14:paraId="77E44CC0">
      <w:r>
        <w:t>[40] G. Montúfar et al., “Expressive power of deep networks,” *NeurIPS*, 2014.</w:t>
      </w:r>
    </w:p>
    <w:p w14:paraId="27FF7A2D">
      <w:r>
        <w:t>[41] S. Mallat, “Understanding deep convolutional networks,” *Philosophical Transactions A*, 2016.</w:t>
      </w:r>
    </w:p>
    <w:p w14:paraId="0F04DDD6">
      <w:r>
        <w:t>[42] I. Goodfellow et al., *Deep Learning*. MIT Press, 2016.</w:t>
      </w:r>
    </w:p>
    <w:p w14:paraId="6F8DD69A">
      <w:r>
        <w:t>[43] D. Silver et al., “Mastering the game of Go,” *Nature*, 2017.</w:t>
      </w:r>
    </w:p>
    <w:p w14:paraId="2ACED80F">
      <w:r>
        <w:t>[44] S. Han et al., “Deep compression,” *ICLR*, 2016.</w:t>
      </w:r>
    </w:p>
    <w:p w14:paraId="319FE371">
      <w:r>
        <w:t>[45] Y. Bengio, A. Courville, and P. Vincent, “Representation learning: A review,” *PAMI*, 2013.</w:t>
      </w:r>
    </w:p>
    <w:p w14:paraId="491515AA">
      <w:r>
        <w:t>[46] T. Dietterich, “Ensemble methods in ML,” MCS Workshop, 2000.</w:t>
      </w:r>
    </w:p>
    <w:p w14:paraId="5D91738F">
      <w:r>
        <w:t>[47] Z.-H. Zhou, *Ensemble Methods*. CRC Press, 2012.</w:t>
      </w:r>
    </w:p>
    <w:p w14:paraId="745900E3">
      <w:r>
        <w:t>[48] K. Wortsman et al., “Robust fine-tuning of zero-shot models,” *CVPR*, 2023.</w:t>
      </w:r>
    </w:p>
    <w:p w14:paraId="67A96CB8">
      <w:r>
        <w:t>[49] S. M. Xie et al., “On the direction of model merging,” *ICLR*, 2024.</w:t>
      </w:r>
    </w:p>
    <w:p w14:paraId="315CE4C9">
      <w:r>
        <w:t>[50] A. Andreas et al., “Neural module networks,” *CVPR*, 2016.</w:t>
      </w:r>
    </w:p>
    <w:p w14:paraId="1D4769CC">
      <w:r>
        <w:t>[51] J. Chang et al., “Intrinsic modularity in neural networks,” *TACL*, 2022.</w:t>
      </w:r>
    </w:p>
    <w:p w14:paraId="045DE2AB">
      <w:r>
        <w:t>[52] K. Dobs et al., “Compositional deep learning,” *J. Math. Psych.*, 2022.</w:t>
      </w:r>
    </w:p>
    <w:p w14:paraId="15666A3D">
      <w:r>
        <w:t>[53] F. Kaiser et al., “Neural arithmetic logic units,” *NeurIPS*, 2019.</w:t>
      </w:r>
    </w:p>
    <w:p w14:paraId="3733A35F">
      <w:r>
        <w:t>[54] J. Kirkpatrick et al., “EWC,” *PNAS*, 2017.</w:t>
      </w:r>
    </w:p>
    <w:p w14:paraId="0084FBCA">
      <w:r>
        <w:t>[55] A. Rusu et al., “Progressive networks,” arXiv:1606.04671, 2016.</w:t>
      </w:r>
    </w:p>
    <w:p w14:paraId="16F2E86E">
      <w:r>
        <w:t>[56] D. Lopez-Paz, “Gradient episodic memory,” *NeurIPS*, 2017.</w:t>
      </w:r>
    </w:p>
    <w:p w14:paraId="451D8147">
      <w:r>
        <w:t>[57] G. Hsu et al., “Re-evaluating CL baselines,” arXiv:2203.06179, 2022.</w:t>
      </w:r>
    </w:p>
    <w:p w14:paraId="70940DDB">
      <w:r>
        <w:t>[58] S. Ruder, “Overview of multi-task learning,” arXiv:1706.05098, 2017.</w:t>
      </w:r>
    </w:p>
    <w:p w14:paraId="6416EA15">
      <w:r>
        <w:t>[59] X. Ma et al., “Shared module MTL,” *ACL*, 2019.</w:t>
      </w:r>
    </w:p>
    <w:p w14:paraId="60475CEE">
      <w:r>
        <w:t>[60] S. Misra et al., “Cross-stitch networks,” *CVPR*, 2016.</w:t>
      </w:r>
    </w:p>
    <w:p w14:paraId="7AAADB1E">
      <w:r>
        <w:t>[61] J. Baxter, “A Bayesian model of multitask learning,” *Machine Learning*, 2000.</w:t>
      </w:r>
    </w:p>
    <w:p w14:paraId="1A77FE87">
      <w:r>
        <w:t>[62] P. Bartlett et al., “Margin bounds for neural nets,” *NeurIPS*, 2017.</w:t>
      </w:r>
    </w:p>
    <w:p w14:paraId="3FE9C371">
      <w:r>
        <w:t>[63] S. Mei et al., “Generalization of random features,” *Annals of Statistics*, 2022.</w:t>
      </w:r>
    </w:p>
    <w:p w14:paraId="13398153">
      <w:r>
        <w:t>[64] M. Belkin et al., “Reconciling modern deep learning with bias–variance,” *PNAS*, 2019.</w:t>
      </w:r>
    </w:p>
    <w:p w14:paraId="10470DEC">
      <w:r>
        <w:t>[65] D. Arpit et al., “Memorization in deep networks,” *ICML*, 2017.</w:t>
      </w:r>
    </w:p>
    <w:p w14:paraId="3C2E0833">
      <w:pPr>
        <w:pStyle w:val="3"/>
      </w:pPr>
      <w:r>
        <w:t>Appendix (Polished Version)</w:t>
      </w:r>
    </w:p>
    <w:p w14:paraId="0262CE18">
      <w:pPr>
        <w:pStyle w:val="4"/>
      </w:pPr>
      <w:r>
        <w:t>Appendix A. Mathematical Proofs (Polished)</w:t>
      </w:r>
    </w:p>
    <w:p w14:paraId="462B325B">
      <w:r>
        <w:t>This appendix provides polished and formally structured proofs for the propositions and theoretical results presented in the main text. The goal is to clarify the mathematical assumptions and ensure that each argument is self-contained.</w:t>
      </w:r>
      <w:r>
        <w:br w:type="textWrapping"/>
      </w:r>
      <w:r>
        <w:br w:type="textWrapping"/>
      </w:r>
      <w:r>
        <w:t>A.1 Proof of Proposition 1 (Linear Expert Mixability)</w:t>
      </w:r>
      <w:r>
        <w:br w:type="textWrapping"/>
      </w:r>
      <w:r>
        <w:t>Because the target function is affine and the regression loss is convex, the optimization problem admits a unique global minimizer. Restricting the domain to any sub-interval preserves the structure of the normal equations, leading all experts to converge to the same solution. Therefore, parameter- level or output-level mixing is guaranteed to preserve correctness.</w:t>
      </w:r>
      <w:r>
        <w:br w:type="textWrapping"/>
      </w:r>
      <w:r>
        <w:br w:type="textWrapping"/>
      </w:r>
      <w:r>
        <w:t>A.2 Proof of Proposition 2 (Nonlinear Expert Incompatibility)</w:t>
      </w:r>
      <w:r>
        <w:br w:type="textWrapping"/>
      </w:r>
      <w:r>
        <w:t>Nonlinear networks exhibit non-convex optimization landscapes with multiple distinct basins. Experts trained independently on disjoint intervals converge to incompatible solutions. Averaging these solutions results in a function that aligns with none of the individual minima, explaining the catastrophic performance drops observed experimentally.</w:t>
      </w:r>
      <w:r>
        <w:br w:type="textWrapping"/>
      </w:r>
      <w:r>
        <w:br w:type="textWrapping"/>
      </w:r>
      <w:r>
        <w:t>A.3 Proof of Proposition 3 (Residual Expert Stability)</w:t>
      </w:r>
      <w:r>
        <w:br w:type="textWrapping"/>
      </w:r>
      <w:r>
        <w:t>Residual experts are constrained to produce bounded corrections around a strong shared base. Using the triangle inequality, we show that mixtures of these experts remain close to the base and therefore close to the target function. This establishes stability under recomposition.</w:t>
      </w:r>
      <w:r>
        <w:br w:type="textWrapping"/>
      </w:r>
    </w:p>
    <w:p w14:paraId="12C61785">
      <w:pPr>
        <w:pStyle w:val="4"/>
      </w:pPr>
      <w:r>
        <w:t>Appendix B. Experiment Code (Polished)</w:t>
      </w:r>
    </w:p>
    <w:p w14:paraId="6FA6CA4C">
      <w:r>
        <w:t>This section contains lightly polished versions of the experimental code used to generate the results in the main text. The code is formatted for readability and annotated to highlight the purpose of each module.</w:t>
      </w:r>
      <w:r>
        <w:br w:type="textWrapping"/>
      </w:r>
      <w:r>
        <w:br w:type="textWrapping"/>
      </w:r>
      <w:r>
        <w:t>The following example demonstrates the training loop for a linear expert:</w:t>
      </w:r>
      <w:r>
        <w:br w:type="textWrapping"/>
      </w:r>
    </w:p>
    <w:p w14:paraId="466EF0BE">
      <w:r>
        <w:rPr>
          <w:rFonts w:ascii="Courier New" w:hAnsi="Courier New"/>
          <w:sz w:val="16"/>
        </w:rPr>
        <w:t>import torch</w:t>
      </w:r>
      <w:r>
        <w:rPr>
          <w:rFonts w:ascii="Courier New" w:hAnsi="Courier New"/>
          <w:sz w:val="16"/>
        </w:rPr>
        <w:br w:type="textWrapping"/>
      </w:r>
      <w:r>
        <w:rPr>
          <w:rFonts w:ascii="Courier New" w:hAnsi="Courier New"/>
          <w:sz w:val="16"/>
        </w:rPr>
        <w:t>import torch.nn as nn</w:t>
      </w:r>
      <w:r>
        <w:rPr>
          <w:rFonts w:ascii="Courier New" w:hAnsi="Courier New"/>
          <w:sz w:val="16"/>
        </w:rPr>
        <w:br w:type="textWrapping"/>
      </w:r>
      <w:r>
        <w:rPr>
          <w:rFonts w:ascii="Courier New" w:hAnsi="Courier New"/>
          <w:sz w:val="16"/>
        </w:rPr>
        <w:br w:type="textWrapping"/>
      </w:r>
      <w:r>
        <w:rPr>
          <w:rFonts w:ascii="Courier New" w:hAnsi="Courier New"/>
          <w:sz w:val="16"/>
        </w:rPr>
        <w:t>class LinearExpert(nn.Module):</w:t>
      </w:r>
      <w:r>
        <w:rPr>
          <w:rFonts w:ascii="Courier New" w:hAnsi="Courier New"/>
          <w:sz w:val="16"/>
        </w:rPr>
        <w:br w:type="textWrapping"/>
      </w:r>
      <w:r>
        <w:rPr>
          <w:rFonts w:ascii="Courier New" w:hAnsi="Courier New"/>
          <w:sz w:val="16"/>
        </w:rPr>
        <w:t xml:space="preserve">    def __init__(self):</w:t>
      </w:r>
      <w:r>
        <w:rPr>
          <w:rFonts w:ascii="Courier New" w:hAnsi="Courier New"/>
          <w:sz w:val="16"/>
        </w:rPr>
        <w:br w:type="textWrapping"/>
      </w:r>
      <w:r>
        <w:rPr>
          <w:rFonts w:ascii="Courier New" w:hAnsi="Courier New"/>
          <w:sz w:val="16"/>
        </w:rPr>
        <w:t xml:space="preserve">        super().__init__()</w:t>
      </w:r>
      <w:r>
        <w:rPr>
          <w:rFonts w:ascii="Courier New" w:hAnsi="Courier New"/>
          <w:sz w:val="16"/>
        </w:rPr>
        <w:br w:type="textWrapping"/>
      </w:r>
      <w:r>
        <w:rPr>
          <w:rFonts w:ascii="Courier New" w:hAnsi="Courier New"/>
          <w:sz w:val="16"/>
        </w:rPr>
        <w:t xml:space="preserve">        self.linear = nn.Linear(2, 1)</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def forward(self, x):</w:t>
      </w:r>
      <w:r>
        <w:rPr>
          <w:rFonts w:ascii="Courier New" w:hAnsi="Courier New"/>
          <w:sz w:val="16"/>
        </w:rPr>
        <w:br w:type="textWrapping"/>
      </w:r>
      <w:r>
        <w:rPr>
          <w:rFonts w:ascii="Courier New" w:hAnsi="Courier New"/>
          <w:sz w:val="16"/>
        </w:rPr>
        <w:t xml:space="preserve">        return self.linear(x)</w:t>
      </w:r>
      <w:r>
        <w:rPr>
          <w:rFonts w:ascii="Courier New" w:hAnsi="Courier New"/>
          <w:sz w:val="16"/>
        </w:rPr>
        <w:br w:type="textWrapping"/>
      </w:r>
      <w:r>
        <w:rPr>
          <w:rFonts w:ascii="Courier New" w:hAnsi="Courier New"/>
          <w:sz w:val="16"/>
        </w:rPr>
        <w:br w:type="textWrapping"/>
      </w:r>
      <w:r>
        <w:rPr>
          <w:rFonts w:ascii="Courier New" w:hAnsi="Courier New"/>
          <w:sz w:val="16"/>
        </w:rPr>
        <w:t>def train(expert, data_fn, steps=2000, lr=1e-3):</w:t>
      </w:r>
      <w:r>
        <w:rPr>
          <w:rFonts w:ascii="Courier New" w:hAnsi="Courier New"/>
          <w:sz w:val="16"/>
        </w:rPr>
        <w:br w:type="textWrapping"/>
      </w:r>
      <w:r>
        <w:rPr>
          <w:rFonts w:ascii="Courier New" w:hAnsi="Courier New"/>
          <w:sz w:val="16"/>
        </w:rPr>
        <w:t xml:space="preserve">    opt = torch.optim.Adam(expert.parameters(), lr=lr)</w:t>
      </w:r>
      <w:r>
        <w:rPr>
          <w:rFonts w:ascii="Courier New" w:hAnsi="Courier New"/>
          <w:sz w:val="16"/>
        </w:rPr>
        <w:br w:type="textWrapping"/>
      </w:r>
      <w:r>
        <w:rPr>
          <w:rFonts w:ascii="Courier New" w:hAnsi="Courier New"/>
          <w:sz w:val="16"/>
        </w:rPr>
        <w:t xml:space="preserve">    for _ in range(steps):</w:t>
      </w:r>
      <w:r>
        <w:rPr>
          <w:rFonts w:ascii="Courier New" w:hAnsi="Courier New"/>
          <w:sz w:val="16"/>
        </w:rPr>
        <w:br w:type="textWrapping"/>
      </w:r>
      <w:r>
        <w:rPr>
          <w:rFonts w:ascii="Courier New" w:hAnsi="Courier New"/>
          <w:sz w:val="16"/>
        </w:rPr>
        <w:t xml:space="preserve">        x, y = data_fn()</w:t>
      </w:r>
      <w:r>
        <w:rPr>
          <w:rFonts w:ascii="Courier New" w:hAnsi="Courier New"/>
          <w:sz w:val="16"/>
        </w:rPr>
        <w:br w:type="textWrapping"/>
      </w:r>
      <w:r>
        <w:rPr>
          <w:rFonts w:ascii="Courier New" w:hAnsi="Courier New"/>
          <w:sz w:val="16"/>
        </w:rPr>
        <w:t xml:space="preserve">        pred = expert(x)</w:t>
      </w:r>
      <w:r>
        <w:rPr>
          <w:rFonts w:ascii="Courier New" w:hAnsi="Courier New"/>
          <w:sz w:val="16"/>
        </w:rPr>
        <w:br w:type="textWrapping"/>
      </w:r>
      <w:r>
        <w:rPr>
          <w:rFonts w:ascii="Courier New" w:hAnsi="Courier New"/>
          <w:sz w:val="16"/>
        </w:rPr>
        <w:t xml:space="preserve">        loss = ((pred - y)**2).mean()</w:t>
      </w:r>
      <w:r>
        <w:rPr>
          <w:rFonts w:ascii="Courier New" w:hAnsi="Courier New"/>
          <w:sz w:val="16"/>
        </w:rPr>
        <w:br w:type="textWrapping"/>
      </w:r>
      <w:r>
        <w:rPr>
          <w:rFonts w:ascii="Courier New" w:hAnsi="Courier New"/>
          <w:sz w:val="16"/>
        </w:rPr>
        <w:t xml:space="preserve">        opt.zero_grad()</w:t>
      </w:r>
      <w:r>
        <w:rPr>
          <w:rFonts w:ascii="Courier New" w:hAnsi="Courier New"/>
          <w:sz w:val="16"/>
        </w:rPr>
        <w:br w:type="textWrapping"/>
      </w:r>
      <w:r>
        <w:rPr>
          <w:rFonts w:ascii="Courier New" w:hAnsi="Courier New"/>
          <w:sz w:val="16"/>
        </w:rPr>
        <w:t xml:space="preserve">        loss.backward()</w:t>
      </w:r>
      <w:r>
        <w:rPr>
          <w:rFonts w:ascii="Courier New" w:hAnsi="Courier New"/>
          <w:sz w:val="16"/>
        </w:rPr>
        <w:br w:type="textWrapping"/>
      </w:r>
      <w:r>
        <w:rPr>
          <w:rFonts w:ascii="Courier New" w:hAnsi="Courier New"/>
          <w:sz w:val="16"/>
        </w:rPr>
        <w:t xml:space="preserve">        opt.step()</w:t>
      </w:r>
      <w:r>
        <w:rPr>
          <w:rFonts w:ascii="Courier New" w:hAnsi="Courier New"/>
          <w:sz w:val="16"/>
        </w:rPr>
        <w:br w:type="textWrapping"/>
      </w:r>
    </w:p>
    <w:p w14:paraId="424CCF3A">
      <w:pPr>
        <w:pStyle w:val="4"/>
      </w:pPr>
      <w:r>
        <w:t>Appendix C. Additional Figures (Polished)</w:t>
      </w:r>
    </w:p>
    <w:p w14:paraId="068CD4B3">
      <w:r>
        <w:t>This appendix includes additional diagnostic plots and residual analysis figures that supplement the main experimental results. These figures provide deeper insight into model behavior, stability, and error distribution across expert combinations.</w:t>
      </w:r>
      <w:r>
        <w:br w:type="textWrapping"/>
      </w:r>
      <w:r>
        <w:br w:type="textWrapping"/>
      </w:r>
      <w:r>
        <w:t>Note: Figures are omitted in this polished draft but will be inserted during final manuscript assembly.</w:t>
      </w:r>
    </w:p>
    <w:p w14:paraId="3C7413BD">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仓耳舒圆体 W03">
    <w:panose1 w:val="02020400000000000000"/>
    <w:charset w:val="80"/>
    <w:family w:val="auto"/>
    <w:pitch w:val="default"/>
    <w:sig w:usb0="80000023" w:usb1="08C1045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9F5E69"/>
    <w:rsid w:val="14BD640E"/>
    <w:rsid w:val="39474257"/>
    <w:rsid w:val="4F871635"/>
    <w:rsid w:val="729E58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497</Words>
  <Characters>3200</Characters>
  <Lines>0</Lines>
  <Paragraphs>0</Paragraphs>
  <TotalTime>44</TotalTime>
  <ScaleCrop>false</ScaleCrop>
  <LinksUpToDate>false</LinksUpToDate>
  <CharactersWithSpaces>3687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李佳林</cp:lastModifiedBy>
  <dcterms:modified xsi:type="dcterms:W3CDTF">2025-11-28T08:32:03Z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eyJoZGlkIjoiYjlkYmI5MjNkN2JkNDc1NTQ5ZDJhOWZlYTgyNzZkNmMiLCJ1c2VySWQiOiI4NTU5NjU5ODQifQ==</vt:lpwstr>
  </property>
  <property fmtid="{D5CDD505-2E9C-101B-9397-08002B2CF9AE}" pid="3" name="KSOProductBuildVer">
    <vt:lpwstr>2052-12.1.0.23542</vt:lpwstr>
  </property>
  <property fmtid="{D5CDD505-2E9C-101B-9397-08002B2CF9AE}" pid="4" name="ICV">
    <vt:lpwstr>D535E9C80DF240A78E49E93490685C4C_13</vt:lpwstr>
  </property>
</Properties>
</file>